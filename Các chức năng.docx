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F9A8B">
      <w:pPr>
        <w:numPr>
          <w:ilvl w:val="0"/>
          <w:numId w:val="11"/>
        </w:numPr>
        <w:ind w:left="425" w:leftChars="0" w:hanging="425" w:firstLineChars="0"/>
      </w:pPr>
      <w:r>
        <w:rPr>
          <w:rFonts w:hint="default"/>
          <w:lang w:val="vi-VN"/>
        </w:rPr>
        <w:t xml:space="preserve">Trang đăng nhập </w:t>
      </w:r>
    </w:p>
    <w:p w14:paraId="526EE8C3">
      <w:pPr>
        <w:numPr>
          <w:ilvl w:val="0"/>
          <w:numId w:val="11"/>
        </w:numPr>
        <w:ind w:left="425" w:leftChars="0" w:hanging="425" w:firstLineChars="0"/>
      </w:pPr>
      <w:r>
        <w:rPr>
          <w:rFonts w:hint="default"/>
          <w:lang w:val="vi-VN"/>
        </w:rPr>
        <w:t>Trang giao diện chính</w:t>
      </w:r>
    </w:p>
    <w:p w14:paraId="633D2362">
      <w:pPr>
        <w:numPr>
          <w:ilvl w:val="0"/>
          <w:numId w:val="11"/>
        </w:numPr>
        <w:ind w:left="425" w:leftChars="0" w:hanging="425" w:firstLineChars="0"/>
      </w:pPr>
      <w:r>
        <w:rPr>
          <w:rFonts w:hint="default"/>
          <w:lang w:val="vi-VN"/>
        </w:rPr>
        <w:t>Trang giao diện thống kê</w:t>
      </w:r>
    </w:p>
    <w:p w14:paraId="09580259">
      <w:pPr>
        <w:numPr>
          <w:ilvl w:val="0"/>
          <w:numId w:val="11"/>
        </w:numPr>
        <w:ind w:left="425" w:leftChars="0" w:hanging="425" w:firstLineChars="0"/>
      </w:pPr>
      <w:r>
        <w:rPr>
          <w:rFonts w:hint="default"/>
          <w:lang w:val="vi-VN"/>
        </w:rPr>
        <w:t>Trang quản lý học sinh ( thêm / xóa / sửa)</w:t>
      </w:r>
    </w:p>
    <w:p w14:paraId="12B5AA2C">
      <w:pPr>
        <w:numPr>
          <w:ilvl w:val="0"/>
          <w:numId w:val="11"/>
        </w:numPr>
        <w:ind w:left="425" w:leftChars="0" w:hanging="425" w:firstLineChars="0"/>
      </w:pPr>
      <w:r>
        <w:rPr>
          <w:rFonts w:hint="default"/>
          <w:lang w:val="vi-VN"/>
        </w:rPr>
        <w:t xml:space="preserve">Thiết kế giao diện di động </w:t>
      </w:r>
    </w:p>
    <w:p w14:paraId="52BB03D1">
      <w:pPr>
        <w:numPr>
          <w:ilvl w:val="0"/>
          <w:numId w:val="11"/>
        </w:numPr>
        <w:ind w:left="425" w:leftChars="0" w:hanging="425" w:firstLineChars="0"/>
      </w:pPr>
      <w:r>
        <w:rPr>
          <w:rFonts w:hint="default"/>
          <w:lang w:val="vi-VN"/>
        </w:rPr>
        <w:t>Click vào học sinh tăng lượt phát biểu</w:t>
      </w:r>
    </w:p>
    <w:p w14:paraId="38F1737D">
      <w:pPr>
        <w:numPr>
          <w:ilvl w:val="0"/>
          <w:numId w:val="11"/>
        </w:numPr>
        <w:ind w:left="425" w:leftChars="0" w:hanging="425" w:firstLineChars="0"/>
      </w:pPr>
      <w:r>
        <w:rPr>
          <w:rFonts w:hint="default"/>
          <w:lang w:val="vi-VN"/>
        </w:rPr>
        <w:t>Đổi môn học thay đổi dữ liệu phát biểu, điểm tương ứng môn đó</w:t>
      </w:r>
    </w:p>
    <w:p w14:paraId="2E9B58C1">
      <w:pPr>
        <w:numPr>
          <w:ilvl w:val="0"/>
          <w:numId w:val="11"/>
        </w:numPr>
        <w:ind w:left="425" w:leftChars="0" w:hanging="425" w:firstLineChars="0"/>
      </w:pPr>
      <w:r>
        <w:rPr>
          <w:rFonts w:hint="default"/>
          <w:lang w:val="vi-VN"/>
        </w:rPr>
        <w:t>Quay số ngẫu nhiên trả bài, Hiển thị biểu mẫu nhập điểm khi random trúng</w:t>
      </w:r>
    </w:p>
    <w:p w14:paraId="0E2F2C5C">
      <w:pPr>
        <w:numPr>
          <w:ilvl w:val="0"/>
          <w:numId w:val="11"/>
        </w:numPr>
        <w:ind w:left="425" w:leftChars="0" w:hanging="425" w:firstLineChars="0"/>
      </w:pPr>
      <w:r>
        <w:rPr>
          <w:rFonts w:hint="default"/>
          <w:lang w:val="vi-VN"/>
        </w:rPr>
        <w:t>Điểm danh học sinh</w:t>
      </w:r>
    </w:p>
    <w:p w14:paraId="050FE7B8">
      <w:pPr>
        <w:numPr>
          <w:ilvl w:val="0"/>
          <w:numId w:val="11"/>
        </w:numPr>
        <w:ind w:left="425" w:leftChars="0" w:hanging="425" w:firstLineChars="0"/>
      </w:pPr>
      <w:r>
        <w:rPr>
          <w:rFonts w:hint="default"/>
          <w:lang w:val="vi-VN"/>
        </w:rPr>
        <w:t xml:space="preserve">Chọn học sinh nếu xung phong trả bài </w:t>
      </w:r>
    </w:p>
    <w:p w14:paraId="16CA2173">
      <w:pPr>
        <w:numPr>
          <w:ilvl w:val="0"/>
          <w:numId w:val="11"/>
        </w:numPr>
        <w:ind w:left="425" w:leftChars="0" w:hanging="425" w:firstLineChars="0"/>
      </w:pPr>
      <w:r>
        <w:rPr>
          <w:rFonts w:hint="default"/>
          <w:lang w:val="vi-VN"/>
        </w:rPr>
        <w:t>Thay đổi vị trí học sinh</w:t>
      </w:r>
      <w:bookmarkStart w:id="0" w:name="_GoBack"/>
      <w:bookmarkEnd w:id="0"/>
    </w:p>
    <w:p w14:paraId="712F5D56">
      <w:pPr>
        <w:numPr>
          <w:ilvl w:val="0"/>
          <w:numId w:val="11"/>
        </w:numPr>
        <w:ind w:left="425" w:leftChars="0" w:hanging="425" w:firstLineChars="0"/>
      </w:pPr>
      <w:r>
        <w:rPr>
          <w:rFonts w:hint="default"/>
          <w:lang w:val="vi-VN"/>
        </w:rPr>
        <w:t>Thống kê quá trình học tập của học sinh theo từng môn học</w:t>
      </w:r>
    </w:p>
    <w:p w14:paraId="6A7D354E">
      <w:pPr>
        <w:numPr>
          <w:ilvl w:val="0"/>
          <w:numId w:val="11"/>
        </w:numPr>
        <w:ind w:left="425" w:leftChars="0" w:hanging="425" w:firstLineChars="0"/>
      </w:pPr>
      <w:r>
        <w:rPr>
          <w:rFonts w:hint="default"/>
          <w:lang w:val="vi-VN"/>
        </w:rPr>
        <w:t>Thống kế quá trình học tập của học sinh theo thời gian (toàn bộ/ hôm nay/ tuần này /  tháng này)</w:t>
      </w:r>
    </w:p>
    <w:p w14:paraId="3D587274">
      <w:pPr>
        <w:numPr>
          <w:ilvl w:val="0"/>
          <w:numId w:val="11"/>
        </w:numPr>
        <w:ind w:left="425" w:leftChars="0" w:hanging="425" w:firstLineChars="0"/>
      </w:pPr>
      <w:r>
        <w:rPr>
          <w:rFonts w:hint="default"/>
          <w:lang w:val="vi-VN"/>
        </w:rPr>
        <w:t>Sắp xếp học sinh lượt phát biểu cao nhất, nhiều cột điểm nhất</w:t>
      </w:r>
    </w:p>
    <w:p w14:paraId="7003CBAF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5BEE16F1"/>
    <w:multiLevelType w:val="singleLevel"/>
    <w:tmpl w:val="5BEE16F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5974C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35974C1"/>
    <w:rsid w:val="346B034D"/>
    <w:rsid w:val="70BD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Bảng"/>
    <w:basedOn w:val="1"/>
    <w:uiPriority w:val="0"/>
    <w:pPr>
      <w:jc w:val="center"/>
    </w:pPr>
    <w:rPr>
      <w:rFonts w:ascii="Arial" w:hAnsi="Arial" w:eastAsia="黑体" w:cs="Arial"/>
      <w:sz w:val="20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1200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2026-02-03T01:12:00Z</dcterms:created>
  <dc:creator>Huynh Thanh Sang Khoa 2022</dc:creator>
  <cp:lastModifiedBy>Huynh Thanh Sang Khoa 2022</cp:lastModifiedBy>
  <dcterms:modified xsi:type="dcterms:W3CDTF">2026-02-04T08:24:53Z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BF2E37E3FFD6497992E2238B1B7E49E5_11</vt:lpwstr>
  </property>
</Properties>
</file>